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46C8E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5EEABD30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Style w:val="41"/>
              <w:tblpPr w:leftFromText="180" w:rightFromText="180" w:vertAnchor="text" w:horzAnchor="margin" w:tblpY="-231"/>
              <w:tblOverlap w:val="never"/>
              <w:tblW w:w="335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062489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30E665E4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5BE40CDA">
                  <w:pPr>
                    <w:rPr>
                      <w:b/>
                    </w:rPr>
                  </w:pPr>
                </w:p>
              </w:tc>
            </w:tr>
            <w:tr w14:paraId="4A7404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0AE546DB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47B2299C">
                  <w:pPr>
                    <w:rPr>
                      <w:b/>
                    </w:rPr>
                  </w:pPr>
                </w:p>
              </w:tc>
            </w:tr>
            <w:tr w14:paraId="710753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49479A43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4D8C8F81">
                  <w:pPr>
                    <w:rPr>
                      <w:b/>
                    </w:rPr>
                  </w:pPr>
                </w:p>
              </w:tc>
            </w:tr>
          </w:tbl>
          <w:p w14:paraId="22742E0D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FA4C557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33234BB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D9F12F4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19A20B4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4722CCC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584DE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3F3B3D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386C34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3122C5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B0F9FFB">
            <w:pPr>
              <w:pStyle w:val="40"/>
              <w:rPr>
                <w:sz w:val="52"/>
                <w:szCs w:val="52"/>
              </w:rPr>
            </w:pPr>
          </w:p>
        </w:tc>
      </w:tr>
      <w:tr w14:paraId="6CCE7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2338D152">
            <w:pPr>
              <w:jc w:val="both"/>
              <w:rPr>
                <w:rFonts w:hAnsi="宋体"/>
                <w:szCs w:val="21"/>
              </w:rPr>
            </w:pPr>
          </w:p>
          <w:p w14:paraId="4049FC2C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分  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:</w:t>
            </w:r>
          </w:p>
          <w:p w14:paraId="04FEDBA8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&lt;模板&gt;</w:t>
            </w:r>
          </w:p>
          <w:p w14:paraId="0662CF5E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使用者:</w:t>
            </w:r>
          </w:p>
          <w:p w14:paraId="59D8920B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&lt;项目管理部&gt;</w:t>
            </w:r>
          </w:p>
          <w:p w14:paraId="2BC8CD86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int="eastAsia" w:hAnsi="宋体"/>
                <w:szCs w:val="21"/>
              </w:rPr>
              <w:instrText xml:space="preserve">DOCPROPERTY "文档编号"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：</w:t>
            </w:r>
          </w:p>
          <w:p w14:paraId="78E4A698">
            <w:pPr>
              <w:pStyle w:val="65"/>
              <w:ind w:firstLine="455" w:firstLineChars="228"/>
              <w:jc w:val="both"/>
              <w:rPr>
                <w:rFonts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hint="eastAsia" w:ascii="宋体" w:hAnsi="宋体" w:cs="Arial"/>
                <w:b w:val="0"/>
                <w:bCs/>
              </w:rPr>
              <w:t>5</w:t>
            </w:r>
          </w:p>
          <w:p w14:paraId="4C7754E8">
            <w:pPr>
              <w:ind w:left="684" w:hanging="684" w:hangingChars="342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</w:t>
            </w:r>
            <w:bookmarkStart w:id="2" w:name="_GoBack"/>
            <w:bookmarkEnd w:id="2"/>
            <w:r>
              <w:rPr>
                <w:rFonts w:hint="eastAsia"/>
              </w:rPr>
              <w:t>公司</w:t>
            </w:r>
          </w:p>
          <w:p w14:paraId="5D8EF209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3FB40A48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513DA811">
            <w:pPr>
              <w:pStyle w:val="16"/>
              <w:rPr>
                <w:sz w:val="10"/>
                <w:szCs w:val="48"/>
              </w:rPr>
            </w:pPr>
          </w:p>
          <w:p w14:paraId="69EB19AC">
            <w:pPr>
              <w:pStyle w:val="4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E5BDF50">
            <w:pPr>
              <w:pStyle w:val="40"/>
              <w:jc w:val="left"/>
              <w:rPr>
                <w:bCs w:val="0"/>
                <w:sz w:val="24"/>
                <w:szCs w:val="28"/>
              </w:rPr>
            </w:pPr>
          </w:p>
          <w:p w14:paraId="0F7B73C4">
            <w:pPr>
              <w:jc w:val="center"/>
              <w:rPr>
                <w:sz w:val="28"/>
                <w:szCs w:val="28"/>
              </w:rPr>
            </w:pPr>
          </w:p>
          <w:p w14:paraId="451CD266">
            <w:pPr>
              <w:jc w:val="center"/>
              <w:rPr>
                <w:rFonts w:hAnsi="宋体"/>
                <w:sz w:val="28"/>
                <w:szCs w:val="28"/>
              </w:rPr>
            </w:pPr>
          </w:p>
          <w:p w14:paraId="2D59BCB1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智慧教育研教部       </w:t>
            </w:r>
          </w:p>
          <w:p w14:paraId="2180D0B2">
            <w:pPr>
              <w:rPr>
                <w:rFonts w:hAnsi="宋体"/>
                <w:sz w:val="30"/>
                <w:szCs w:val="30"/>
              </w:rPr>
            </w:pPr>
          </w:p>
          <w:p w14:paraId="2A18E1BB">
            <w:pPr>
              <w:rPr>
                <w:rFonts w:hint="eastAsia" w:hAnsi="宋体" w:eastAsia="宋体"/>
                <w:color w:val="FF0000"/>
                <w:sz w:val="30"/>
                <w:szCs w:val="30"/>
                <w:lang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</w:t>
            </w:r>
          </w:p>
          <w:p w14:paraId="2A203459">
            <w:pPr>
              <w:rPr>
                <w:rFonts w:hAnsi="宋体"/>
                <w:sz w:val="30"/>
                <w:szCs w:val="30"/>
              </w:rPr>
            </w:pPr>
          </w:p>
          <w:p w14:paraId="1E8528B0">
            <w:pPr>
              <w:rPr>
                <w:rFonts w:hAnsi="宋体"/>
                <w:color w:val="FF0000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</w:t>
            </w:r>
            <w:r>
              <w:rPr>
                <w:rFonts w:hint="eastAsia" w:hAnsi="宋体"/>
                <w:sz w:val="30"/>
                <w:szCs w:val="30"/>
                <w:lang w:eastAsia="zh-CN"/>
              </w:rPr>
              <w:t>25</w:t>
            </w:r>
            <w:r>
              <w:rPr>
                <w:rFonts w:hAnsi="宋体"/>
                <w:sz w:val="30"/>
                <w:szCs w:val="30"/>
              </w:rPr>
              <w:t>-1-10</w:t>
            </w:r>
          </w:p>
          <w:p w14:paraId="46739EBE">
            <w:pPr>
              <w:rPr>
                <w:rFonts w:hAnsi="宋体"/>
                <w:sz w:val="30"/>
                <w:szCs w:val="30"/>
              </w:rPr>
            </w:pPr>
          </w:p>
          <w:p w14:paraId="352F3B2B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</w:t>
            </w:r>
            <w:r>
              <w:rPr>
                <w:rFonts w:hint="eastAsia" w:hAnsi="宋体"/>
                <w:sz w:val="30"/>
                <w:szCs w:val="30"/>
              </w:rPr>
              <w:sym w:font="Wingdings 2" w:char="00A3"/>
            </w:r>
            <w:r>
              <w:rPr>
                <w:rFonts w:hint="eastAsia" w:hAnsi="宋体"/>
                <w:sz w:val="30"/>
                <w:szCs w:val="30"/>
              </w:rPr>
              <w:t xml:space="preserve">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sym w:font="Wingdings 2" w:char="0052"/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5E86D5DD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64D9C0DB">
            <w:pPr>
              <w:rPr>
                <w:rFonts w:hAnsi="宋体"/>
                <w:sz w:val="30"/>
                <w:szCs w:val="30"/>
              </w:rPr>
            </w:pPr>
          </w:p>
          <w:p w14:paraId="534290A1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  </w:t>
            </w:r>
          </w:p>
          <w:p w14:paraId="1339DC1C">
            <w:pPr>
              <w:rPr>
                <w:rFonts w:hAnsi="宋体"/>
                <w:sz w:val="30"/>
                <w:szCs w:val="30"/>
              </w:rPr>
            </w:pPr>
          </w:p>
          <w:p w14:paraId="3E89B869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议   日  期：</w:t>
            </w:r>
            <w:r>
              <w:rPr>
                <w:rFonts w:hAnsi="宋体"/>
                <w:sz w:val="30"/>
                <w:szCs w:val="30"/>
              </w:rPr>
              <w:t xml:space="preserve">  20</w:t>
            </w:r>
            <w:r>
              <w:rPr>
                <w:rFonts w:hint="eastAsia" w:hAnsi="宋体"/>
                <w:sz w:val="30"/>
                <w:szCs w:val="30"/>
                <w:lang w:eastAsia="zh-CN"/>
              </w:rPr>
              <w:t>25</w:t>
            </w:r>
            <w:r>
              <w:rPr>
                <w:rFonts w:hAnsi="宋体"/>
                <w:sz w:val="30"/>
                <w:szCs w:val="30"/>
              </w:rPr>
              <w:t>-1-10</w:t>
            </w:r>
          </w:p>
          <w:p w14:paraId="10808D46">
            <w:pPr>
              <w:rPr>
                <w:rFonts w:cs="Arial"/>
              </w:rPr>
            </w:pPr>
          </w:p>
        </w:tc>
      </w:tr>
      <w:tr w14:paraId="0CC74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42595E08">
            <w:pPr>
              <w:pStyle w:val="4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130AB3C">
            <w:pPr>
              <w:pStyle w:val="40"/>
              <w:jc w:val="right"/>
              <w:rPr>
                <w:rFonts w:cs="Arial"/>
              </w:rPr>
            </w:pPr>
          </w:p>
        </w:tc>
      </w:tr>
    </w:tbl>
    <w:p w14:paraId="3395B258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291CB657">
      <w:pPr>
        <w:rPr>
          <w:rFonts w:hAnsi="宋体"/>
          <w:b/>
          <w:bCs/>
          <w:sz w:val="24"/>
        </w:rPr>
      </w:pPr>
    </w:p>
    <w:p w14:paraId="3642E075">
      <w:pPr>
        <w:rPr>
          <w:rFonts w:hAnsi="宋体"/>
          <w:b/>
          <w:bCs/>
          <w:sz w:val="24"/>
        </w:rPr>
      </w:pPr>
    </w:p>
    <w:p w14:paraId="5A7977CF">
      <w:pPr>
        <w:rPr>
          <w:rFonts w:hAnsi="宋体"/>
          <w:b/>
          <w:bCs/>
          <w:sz w:val="24"/>
        </w:rPr>
      </w:pPr>
    </w:p>
    <w:p w14:paraId="46CE9250">
      <w:pPr>
        <w:rPr>
          <w:rFonts w:ascii="黑体" w:eastAsia="黑体"/>
          <w:sz w:val="30"/>
        </w:rPr>
      </w:pPr>
    </w:p>
    <w:tbl>
      <w:tblPr>
        <w:tblStyle w:val="4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6A14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27BF1C17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23D9A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67E4E7B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5C761BD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525633F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25</w:t>
            </w:r>
            <w:r>
              <w:rPr>
                <w:rFonts w:ascii="Times New Roman" w:hAnsi="Times New Roman"/>
                <w:sz w:val="24"/>
                <w:szCs w:val="24"/>
              </w:rPr>
              <w:t>年1月</w:t>
            </w:r>
            <w:r>
              <w:rPr>
                <w:rFonts w:hint="eastAsia"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9B249F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4D5E91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0C88AB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17:00</w:t>
            </w:r>
          </w:p>
        </w:tc>
        <w:tc>
          <w:tcPr>
            <w:tcW w:w="1421" w:type="dxa"/>
            <w:vAlign w:val="center"/>
          </w:tcPr>
          <w:p w14:paraId="378D1221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22943868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3F226DD8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5BBC39A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B401</w:t>
            </w:r>
          </w:p>
        </w:tc>
      </w:tr>
      <w:tr w14:paraId="5F0F4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  <w:vAlign w:val="center"/>
          </w:tcPr>
          <w:p w14:paraId="4D3676A6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精化阶段完善、开启构建化阶段</w:t>
            </w:r>
          </w:p>
        </w:tc>
      </w:tr>
      <w:tr w14:paraId="22DC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  <w:vAlign w:val="center"/>
          </w:tcPr>
          <w:p w14:paraId="6FAC688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主持人：                                  </w:t>
            </w:r>
          </w:p>
          <w:p w14:paraId="2DDC1EA0">
            <w:pPr>
              <w:jc w:val="both"/>
              <w:rPr>
                <w:rFonts w:hint="eastAsia" w:ascii="Times New Roman" w:hAnsi="Times New Roman" w:eastAsia="宋体"/>
                <w:b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、</w:t>
            </w:r>
          </w:p>
        </w:tc>
      </w:tr>
      <w:tr w14:paraId="77AD0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  <w:vAlign w:val="center"/>
          </w:tcPr>
          <w:p w14:paraId="0968FA8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5950464C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17286BF2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7A0A4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39728843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598E91B0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0E436D47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681745DB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40" w:type="dxa"/>
            <w:gridSpan w:val="2"/>
          </w:tcPr>
          <w:p w14:paraId="50EE0C27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X</w:t>
            </w:r>
            <w:r>
              <w:rPr>
                <w:rFonts w:ascii="Times New Roman" w:hAnsi="Times New Roman"/>
                <w:sz w:val="24"/>
                <w:szCs w:val="24"/>
              </w:rPr>
              <w:t>XX负责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前端代码编写。精化阶段文档整理。</w:t>
            </w:r>
          </w:p>
          <w:p w14:paraId="7C3F6A41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bookmarkStart w:id="1" w:name="OLE_LINK1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完成度：80%</w:t>
            </w:r>
          </w:p>
          <w:bookmarkEnd w:id="1"/>
          <w:p w14:paraId="673B31E5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3B61CD8E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6C06084F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6D6F3E03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842" w:type="dxa"/>
            <w:gridSpan w:val="2"/>
          </w:tcPr>
          <w:p w14:paraId="5F75CFC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</w:p>
          <w:p w14:paraId="10D2E12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F3DE54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67335FFF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A833A83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8E8A2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问题2： </w:t>
            </w:r>
          </w:p>
          <w:p w14:paraId="6BA16B7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90CA89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问题2解决方案：</w:t>
            </w:r>
          </w:p>
          <w:p w14:paraId="2FFB9567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 </w:t>
            </w:r>
          </w:p>
          <w:p w14:paraId="752864F4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32AB68EA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5B7C73E4">
      <w:pPr>
        <w:rPr>
          <w:rFonts w:ascii="宋体"/>
          <w:sz w:val="28"/>
        </w:rPr>
        <w:sectPr>
          <w:type w:val="continuous"/>
          <w:pgSz w:w="11907" w:h="16840"/>
          <w:pgMar w:top="1560" w:right="1440" w:bottom="1196" w:left="1440" w:header="720" w:footer="720" w:gutter="0"/>
          <w:cols w:space="720" w:num="1"/>
        </w:sectPr>
      </w:pPr>
    </w:p>
    <w:bookmarkEnd w:id="0"/>
    <w:p w14:paraId="776C3E37">
      <w:pPr>
        <w:pStyle w:val="59"/>
        <w:rPr>
          <w:sz w:val="30"/>
        </w:rPr>
      </w:pPr>
    </w:p>
    <w:p w14:paraId="56FE0FF5">
      <w:pPr>
        <w:pStyle w:val="59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Style w:val="41"/>
        <w:tblW w:w="93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60"/>
        <w:gridCol w:w="1980"/>
        <w:gridCol w:w="2457"/>
        <w:gridCol w:w="1683"/>
        <w:gridCol w:w="1260"/>
      </w:tblGrid>
      <w:tr w14:paraId="5E65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5E5AB0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color="auto" w:sz="12" w:space="0"/>
            </w:tcBorders>
            <w:vAlign w:val="center"/>
          </w:tcPr>
          <w:p w14:paraId="2E4C050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1980" w:type="dxa"/>
            <w:tcBorders>
              <w:top w:val="single" w:color="auto" w:sz="12" w:space="0"/>
            </w:tcBorders>
            <w:vAlign w:val="center"/>
          </w:tcPr>
          <w:p w14:paraId="334EF19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     色</w:t>
            </w:r>
          </w:p>
        </w:tc>
        <w:tc>
          <w:tcPr>
            <w:tcW w:w="2457" w:type="dxa"/>
            <w:tcBorders>
              <w:top w:val="single" w:color="auto" w:sz="12" w:space="0"/>
            </w:tcBorders>
            <w:vAlign w:val="center"/>
          </w:tcPr>
          <w:p w14:paraId="4D969F0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     门</w:t>
            </w:r>
          </w:p>
        </w:tc>
        <w:tc>
          <w:tcPr>
            <w:tcW w:w="1683" w:type="dxa"/>
            <w:tcBorders>
              <w:top w:val="single" w:color="auto" w:sz="12" w:space="0"/>
            </w:tcBorders>
            <w:vAlign w:val="center"/>
          </w:tcPr>
          <w:p w14:paraId="0F0919E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33F3F3E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3BFE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48A37D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735FEA69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</w:p>
        </w:tc>
        <w:tc>
          <w:tcPr>
            <w:tcW w:w="1980" w:type="dxa"/>
            <w:vAlign w:val="center"/>
          </w:tcPr>
          <w:p w14:paraId="6122E4AD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1877CE92">
            <w:pPr>
              <w:jc w:val="center"/>
              <w:rPr>
                <w:sz w:val="24"/>
              </w:rPr>
            </w:pPr>
            <w:r>
              <w:rPr>
                <w:rFonts w:hint="eastAsia" w:ascii="楷体_GB2312" w:eastAsia="楷体_GB2312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51F7BCEE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9FC4D9D">
            <w:pPr>
              <w:jc w:val="center"/>
              <w:rPr>
                <w:sz w:val="24"/>
              </w:rPr>
            </w:pPr>
          </w:p>
        </w:tc>
      </w:tr>
      <w:tr w14:paraId="4497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989A23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3CD5120F">
            <w:pPr>
              <w:spacing w:before="20" w:after="20"/>
              <w:jc w:val="center"/>
              <w:rPr>
                <w:rFonts w:hint="eastAsia" w:eastAsia="宋体"/>
                <w:sz w:val="24"/>
                <w:lang w:eastAsia="zh-CN"/>
              </w:rPr>
            </w:pPr>
          </w:p>
        </w:tc>
        <w:tc>
          <w:tcPr>
            <w:tcW w:w="1980" w:type="dxa"/>
            <w:vAlign w:val="center"/>
          </w:tcPr>
          <w:p w14:paraId="2DEDF10A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14:paraId="1C4ADC18">
            <w:pPr>
              <w:jc w:val="center"/>
              <w:rPr>
                <w:sz w:val="24"/>
              </w:rPr>
            </w:pPr>
            <w:r>
              <w:rPr>
                <w:rFonts w:hint="eastAsia" w:ascii="楷体_GB2312" w:eastAsia="楷体_GB2312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7F45CC0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E8F8569">
            <w:pPr>
              <w:jc w:val="center"/>
              <w:rPr>
                <w:sz w:val="24"/>
              </w:rPr>
            </w:pPr>
          </w:p>
        </w:tc>
      </w:tr>
      <w:tr w14:paraId="51B73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218941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1DD45EA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李焕宇</w:t>
            </w:r>
          </w:p>
        </w:tc>
        <w:tc>
          <w:tcPr>
            <w:tcW w:w="1980" w:type="dxa"/>
            <w:vAlign w:val="center"/>
          </w:tcPr>
          <w:p w14:paraId="3DEE1D27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04255147">
            <w:pPr>
              <w:jc w:val="center"/>
              <w:rPr>
                <w:sz w:val="24"/>
              </w:rPr>
            </w:pPr>
            <w:r>
              <w:rPr>
                <w:rFonts w:hint="eastAsia" w:ascii="楷体_GB2312" w:eastAsia="楷体_GB2312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348F5F3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37D2D1B">
            <w:pPr>
              <w:jc w:val="center"/>
              <w:rPr>
                <w:sz w:val="24"/>
              </w:rPr>
            </w:pPr>
          </w:p>
        </w:tc>
      </w:tr>
      <w:tr w14:paraId="7F7C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BBF56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16884BC6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胡丹</w:t>
            </w:r>
          </w:p>
        </w:tc>
        <w:tc>
          <w:tcPr>
            <w:tcW w:w="1980" w:type="dxa"/>
            <w:vAlign w:val="center"/>
          </w:tcPr>
          <w:p w14:paraId="5AACE022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数据库管理员</w:t>
            </w:r>
          </w:p>
        </w:tc>
        <w:tc>
          <w:tcPr>
            <w:tcW w:w="2457" w:type="dxa"/>
          </w:tcPr>
          <w:p w14:paraId="1A35FBA1">
            <w:pPr>
              <w:jc w:val="center"/>
              <w:rPr>
                <w:sz w:val="24"/>
              </w:rPr>
            </w:pPr>
            <w:r>
              <w:rPr>
                <w:rFonts w:hint="eastAsia" w:ascii="楷体_GB2312" w:eastAsia="楷体_GB2312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566DD78C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029640F">
            <w:pPr>
              <w:jc w:val="center"/>
              <w:rPr>
                <w:sz w:val="24"/>
              </w:rPr>
            </w:pPr>
          </w:p>
        </w:tc>
      </w:tr>
      <w:tr w14:paraId="4194B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2B2BE3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62B667D4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张小东</w:t>
            </w:r>
          </w:p>
        </w:tc>
        <w:tc>
          <w:tcPr>
            <w:tcW w:w="1980" w:type="dxa"/>
            <w:vAlign w:val="center"/>
          </w:tcPr>
          <w:p w14:paraId="56FEB7FC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14:paraId="6ACF7085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20E7D0CC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97B96BD">
            <w:pPr>
              <w:jc w:val="center"/>
              <w:rPr>
                <w:sz w:val="24"/>
              </w:rPr>
            </w:pPr>
          </w:p>
        </w:tc>
      </w:tr>
      <w:tr w14:paraId="70575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0CB89E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5C073B2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06A094E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5F91BE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6E2A67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495F6B0">
            <w:pPr>
              <w:jc w:val="center"/>
              <w:rPr>
                <w:sz w:val="24"/>
              </w:rPr>
            </w:pPr>
          </w:p>
        </w:tc>
      </w:tr>
      <w:tr w14:paraId="62D33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6BCE6E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62D216C4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1CF9BA1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72281BCA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9E7F942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1C037D2">
            <w:pPr>
              <w:jc w:val="center"/>
              <w:rPr>
                <w:sz w:val="24"/>
              </w:rPr>
            </w:pPr>
          </w:p>
        </w:tc>
      </w:tr>
      <w:tr w14:paraId="5105B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9D4AFA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49D447A3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353EEC0A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86D74D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209D94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5FC0B95">
            <w:pPr>
              <w:jc w:val="center"/>
              <w:rPr>
                <w:sz w:val="24"/>
              </w:rPr>
            </w:pPr>
          </w:p>
        </w:tc>
      </w:tr>
      <w:tr w14:paraId="10942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82755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8C4E8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0013FA7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97FAE3E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312141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290B6C9">
            <w:pPr>
              <w:jc w:val="center"/>
              <w:rPr>
                <w:sz w:val="24"/>
              </w:rPr>
            </w:pPr>
          </w:p>
        </w:tc>
      </w:tr>
      <w:tr w14:paraId="45D55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2AA0B9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F70DC7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EDB2FB2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F13FDBD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406A01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6AC5F228">
            <w:pPr>
              <w:jc w:val="center"/>
              <w:rPr>
                <w:sz w:val="24"/>
              </w:rPr>
            </w:pPr>
          </w:p>
        </w:tc>
      </w:tr>
      <w:tr w14:paraId="3402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D04F00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78D8F613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5FB403F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124B1AC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1724327E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8BF8F23">
            <w:pPr>
              <w:jc w:val="center"/>
              <w:rPr>
                <w:sz w:val="24"/>
              </w:rPr>
            </w:pPr>
          </w:p>
        </w:tc>
      </w:tr>
      <w:tr w14:paraId="260A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183D92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1A18E5B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C3E5403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F654E60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0B624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66B03AE6">
            <w:pPr>
              <w:jc w:val="center"/>
              <w:rPr>
                <w:sz w:val="24"/>
              </w:rPr>
            </w:pPr>
          </w:p>
        </w:tc>
      </w:tr>
      <w:tr w14:paraId="1A0EB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09604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2FB51E1E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EA98D47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E93E0EA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2629BC2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F0A1464">
            <w:pPr>
              <w:jc w:val="center"/>
              <w:rPr>
                <w:sz w:val="24"/>
              </w:rPr>
            </w:pPr>
          </w:p>
        </w:tc>
      </w:tr>
      <w:tr w14:paraId="6B295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82F3F65">
            <w:pPr>
              <w:jc w:val="center"/>
              <w:rPr>
                <w:sz w:val="24"/>
              </w:rPr>
            </w:pPr>
          </w:p>
          <w:p w14:paraId="725D422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3241E77A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3C6964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DBAA84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857DEC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62101B5">
            <w:pPr>
              <w:jc w:val="center"/>
              <w:rPr>
                <w:sz w:val="24"/>
              </w:rPr>
            </w:pPr>
          </w:p>
        </w:tc>
      </w:tr>
      <w:tr w14:paraId="1B15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2FB6FF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55D4D3B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B97691C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98D684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39BA3CE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076FE1D">
            <w:pPr>
              <w:jc w:val="center"/>
              <w:rPr>
                <w:sz w:val="24"/>
              </w:rPr>
            </w:pPr>
          </w:p>
        </w:tc>
      </w:tr>
      <w:tr w14:paraId="28119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360" w:type="dxa"/>
            <w:gridSpan w:val="6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3FD8552">
            <w:pPr>
              <w:pStyle w:val="32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hint="eastAsia" w:ascii="Arial"/>
                <w:caps w:val="0"/>
                <w:szCs w:val="20"/>
              </w:rPr>
              <w:t>填表说明</w:t>
            </w:r>
          </w:p>
        </w:tc>
      </w:tr>
      <w:tr w14:paraId="20E3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9360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DC0D0F7">
            <w:pPr>
              <w:numPr>
                <w:ilvl w:val="0"/>
                <w:numId w:val="16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510C9DCD">
            <w:pPr>
              <w:numPr>
                <w:ilvl w:val="0"/>
                <w:numId w:val="16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02436960">
      <w:pPr>
        <w:pStyle w:val="59"/>
        <w:jc w:val="center"/>
        <w:rPr>
          <w:sz w:val="30"/>
        </w:rPr>
      </w:pPr>
    </w:p>
    <w:p w14:paraId="7CE6DD8E">
      <w:pPr>
        <w:pStyle w:val="59"/>
        <w:jc w:val="center"/>
        <w:rPr>
          <w:sz w:val="30"/>
        </w:rPr>
      </w:pPr>
    </w:p>
    <w:p w14:paraId="164004C5">
      <w:pPr>
        <w:pStyle w:val="59"/>
        <w:jc w:val="center"/>
        <w:rPr>
          <w:sz w:val="30"/>
        </w:rPr>
      </w:pPr>
    </w:p>
    <w:p w14:paraId="045DFF4A">
      <w:pPr>
        <w:pStyle w:val="59"/>
        <w:jc w:val="center"/>
        <w:rPr>
          <w:sz w:val="30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40"/>
      <w:pgMar w:top="1701" w:right="1440" w:bottom="1599" w:left="1440" w:header="1077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D8C72">
    <w:pPr>
      <w:pStyle w:val="3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9CB6E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5FF04">
    <w:pPr>
      <w:pStyle w:val="3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67307">
    <w:pPr>
      <w:pStyle w:val="31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53EB3"/>
    <w:multiLevelType w:val="singleLevel"/>
    <w:tmpl w:val="8C453EB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8D18442"/>
    <w:multiLevelType w:val="singleLevel"/>
    <w:tmpl w:val="A8D1844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C5CFC0E"/>
    <w:multiLevelType w:val="singleLevel"/>
    <w:tmpl w:val="AC5CFC0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2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2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4"/>
      <w:lvlText w:val="%1.%2"/>
      <w:lvlJc w:val="left"/>
    </w:lvl>
    <w:lvl w:ilvl="2" w:tentative="0">
      <w:start w:val="1"/>
      <w:numFmt w:val="decimal"/>
      <w:pStyle w:val="5"/>
      <w:lvlText w:val="%1.%2.%3"/>
      <w:lvlJc w:val="left"/>
    </w:lvl>
    <w:lvl w:ilvl="3" w:tentative="0">
      <w:start w:val="1"/>
      <w:numFmt w:val="decimal"/>
      <w:pStyle w:val="6"/>
      <w:lvlText w:val="%1.%2.%3.%4"/>
      <w:lvlJc w:val="left"/>
    </w:lvl>
    <w:lvl w:ilvl="4" w:tentative="0">
      <w:start w:val="1"/>
      <w:numFmt w:val="decimal"/>
      <w:pStyle w:val="7"/>
      <w:lvlText w:val="%1.%2.%3.%4.%5"/>
      <w:lvlJc w:val="left"/>
    </w:lvl>
    <w:lvl w:ilvl="5" w:tentative="0">
      <w:start w:val="1"/>
      <w:numFmt w:val="decimal"/>
      <w:pStyle w:val="8"/>
      <w:lvlText w:val="%1.%2.%3.%4.%5.%6"/>
      <w:lvlJc w:val="left"/>
    </w:lvl>
    <w:lvl w:ilvl="6" w:tentative="0">
      <w:start w:val="1"/>
      <w:numFmt w:val="decimal"/>
      <w:pStyle w:val="9"/>
      <w:lvlText w:val="%1.%2.%3.%4.%5.%6.%7"/>
      <w:lvlJc w:val="left"/>
    </w:lvl>
    <w:lvl w:ilvl="7" w:tentative="0">
      <w:start w:val="1"/>
      <w:numFmt w:val="decimal"/>
      <w:pStyle w:val="10"/>
      <w:lvlText w:val="%1.%2.%3.%4.%5.%6.%7.%8"/>
      <w:lvlJc w:val="left"/>
    </w:lvl>
    <w:lvl w:ilvl="8" w:tentative="0">
      <w:start w:val="1"/>
      <w:numFmt w:val="decimal"/>
      <w:pStyle w:val="11"/>
      <w:lvlText w:val="%1.%2.%3.%4.%5.%6.%7.%8.%9"/>
      <w:lvlJc w:val="left"/>
    </w:lvl>
  </w:abstractNum>
  <w:abstractNum w:abstractNumId="13">
    <w:nsid w:val="10A4165F"/>
    <w:multiLevelType w:val="singleLevel"/>
    <w:tmpl w:val="10A4165F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1FC92C27"/>
    <w:multiLevelType w:val="multilevel"/>
    <w:tmpl w:val="1FC92C27"/>
    <w:lvl w:ilvl="0" w:tentative="0">
      <w:start w:val="1"/>
      <w:numFmt w:val="decimal"/>
      <w:pStyle w:val="53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5">
    <w:nsid w:val="1FD61727"/>
    <w:multiLevelType w:val="multilevel"/>
    <w:tmpl w:val="1FD61727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1"/>
  </w:num>
  <w:num w:numId="5">
    <w:abstractNumId w:val="9"/>
  </w:num>
  <w:num w:numId="6">
    <w:abstractNumId w:val="5"/>
  </w:num>
  <w:num w:numId="7">
    <w:abstractNumId w:val="10"/>
  </w:num>
  <w:num w:numId="8">
    <w:abstractNumId w:val="7"/>
  </w:num>
  <w:num w:numId="9">
    <w:abstractNumId w:val="4"/>
  </w:num>
  <w:num w:numId="10">
    <w:abstractNumId w:val="3"/>
  </w:num>
  <w:num w:numId="11">
    <w:abstractNumId w:val="14"/>
  </w:num>
  <w:num w:numId="12">
    <w:abstractNumId w:val="2"/>
  </w:num>
  <w:num w:numId="13">
    <w:abstractNumId w:val="13"/>
  </w:num>
  <w:num w:numId="14">
    <w:abstractNumId w:val="1"/>
  </w:num>
  <w:num w:numId="15">
    <w:abstractNumId w:val="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720"/>
  <w:doNotHyphenateCaps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2OWZkYzExMzY5NDhiZTA5YWFmMTY3NzcyMjU4YmEifQ=="/>
  </w:docVars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D0FB9"/>
    <w:rsid w:val="00203B72"/>
    <w:rsid w:val="002159CC"/>
    <w:rsid w:val="0023346A"/>
    <w:rsid w:val="002336F9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663BF"/>
    <w:rsid w:val="0048263D"/>
    <w:rsid w:val="005528CF"/>
    <w:rsid w:val="00564840"/>
    <w:rsid w:val="005A7153"/>
    <w:rsid w:val="005C1CF4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E246D3"/>
    <w:rsid w:val="00E57093"/>
    <w:rsid w:val="00E7176A"/>
    <w:rsid w:val="00EA554D"/>
    <w:rsid w:val="00F04F1D"/>
    <w:rsid w:val="00F34887"/>
    <w:rsid w:val="00FD19D6"/>
    <w:rsid w:val="00FE781C"/>
    <w:rsid w:val="00FF6028"/>
    <w:rsid w:val="060913F8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2731FDC"/>
    <w:rsid w:val="2E170C8A"/>
    <w:rsid w:val="2F2B53B6"/>
    <w:rsid w:val="352869D7"/>
    <w:rsid w:val="39FC6651"/>
    <w:rsid w:val="3A6309CD"/>
    <w:rsid w:val="3DF06044"/>
    <w:rsid w:val="401364B9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3475485"/>
    <w:rsid w:val="77525E7B"/>
    <w:rsid w:val="779A619D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43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List Number 2"/>
    <w:basedOn w:val="1"/>
    <w:semiHidden/>
    <w:qFormat/>
    <w:uiPriority w:val="0"/>
    <w:pPr>
      <w:widowControl/>
      <w:numPr>
        <w:ilvl w:val="0"/>
        <w:numId w:val="2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14">
    <w:name w:val="List Bullet 4"/>
    <w:basedOn w:val="1"/>
    <w:semiHidden/>
    <w:qFormat/>
    <w:uiPriority w:val="0"/>
    <w:pPr>
      <w:widowControl/>
      <w:numPr>
        <w:ilvl w:val="0"/>
        <w:numId w:val="3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15">
    <w:name w:val="List Number"/>
    <w:basedOn w:val="1"/>
    <w:semiHidden/>
    <w:qFormat/>
    <w:uiPriority w:val="0"/>
    <w:pPr>
      <w:widowControl/>
      <w:numPr>
        <w:ilvl w:val="0"/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16">
    <w:name w:val="Normal Indent"/>
    <w:basedOn w:val="1"/>
    <w:semiHidden/>
    <w:qFormat/>
    <w:uiPriority w:val="0"/>
    <w:pPr>
      <w:ind w:left="900" w:hanging="900"/>
    </w:pPr>
  </w:style>
  <w:style w:type="paragraph" w:styleId="17">
    <w:name w:val="caption"/>
    <w:basedOn w:val="3"/>
    <w:next w:val="1"/>
    <w:qFormat/>
    <w:uiPriority w:val="0"/>
    <w:rPr>
      <w:rFonts w:eastAsia="Arial" w:cs="Arial"/>
      <w:i/>
    </w:rPr>
  </w:style>
  <w:style w:type="paragraph" w:styleId="18">
    <w:name w:val="Document Map"/>
    <w:basedOn w:val="1"/>
    <w:semiHidden/>
    <w:qFormat/>
    <w:uiPriority w:val="0"/>
    <w:pPr>
      <w:shd w:val="clear" w:color="auto" w:fill="000080"/>
    </w:pPr>
  </w:style>
  <w:style w:type="paragraph" w:styleId="19">
    <w:name w:val="annotation text"/>
    <w:basedOn w:val="1"/>
    <w:semiHidden/>
    <w:qFormat/>
    <w:uiPriority w:val="0"/>
  </w:style>
  <w:style w:type="paragraph" w:styleId="20">
    <w:name w:val="List Bullet 3"/>
    <w:basedOn w:val="1"/>
    <w:semiHidden/>
    <w:qFormat/>
    <w:uiPriority w:val="0"/>
    <w:pPr>
      <w:widowControl/>
      <w:numPr>
        <w:ilvl w:val="0"/>
        <w:numId w:val="5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1">
    <w:name w:val="Body Text Indent"/>
    <w:basedOn w:val="1"/>
    <w:semiHidden/>
    <w:qFormat/>
    <w:uiPriority w:val="0"/>
    <w:pPr>
      <w:ind w:left="720"/>
    </w:pPr>
    <w:rPr>
      <w:i/>
      <w:iCs/>
      <w:color w:val="0000FF"/>
      <w:u w:val="single"/>
    </w:rPr>
  </w:style>
  <w:style w:type="paragraph" w:styleId="22">
    <w:name w:val="List Number 3"/>
    <w:basedOn w:val="1"/>
    <w:semiHidden/>
    <w:qFormat/>
    <w:uiPriority w:val="0"/>
    <w:pPr>
      <w:widowControl/>
      <w:numPr>
        <w:ilvl w:val="0"/>
        <w:numId w:val="6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3">
    <w:name w:val="List Bullet 2"/>
    <w:basedOn w:val="1"/>
    <w:semiHidden/>
    <w:qFormat/>
    <w:uiPriority w:val="0"/>
    <w:pPr>
      <w:widowControl/>
      <w:numPr>
        <w:ilvl w:val="0"/>
        <w:numId w:val="7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24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25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6">
    <w:name w:val="List Bullet 5"/>
    <w:basedOn w:val="1"/>
    <w:semiHidden/>
    <w:qFormat/>
    <w:uiPriority w:val="0"/>
    <w:pPr>
      <w:widowControl/>
      <w:numPr>
        <w:ilvl w:val="0"/>
        <w:numId w:val="8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27">
    <w:name w:val="List Number 4"/>
    <w:basedOn w:val="1"/>
    <w:semiHidden/>
    <w:qFormat/>
    <w:uiPriority w:val="0"/>
    <w:pPr>
      <w:widowControl/>
      <w:numPr>
        <w:ilvl w:val="0"/>
        <w:numId w:val="9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28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9">
    <w:name w:val="Balloon Text"/>
    <w:basedOn w:val="1"/>
    <w:link w:val="7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0">
    <w:name w:val="footer"/>
    <w:basedOn w:val="1"/>
    <w:semiHidden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31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hAnsi="Times New Roman" w:eastAsia="楷体_GB2312"/>
      <w:snapToGrid/>
      <w:kern w:val="2"/>
      <w:sz w:val="21"/>
    </w:rPr>
  </w:style>
  <w:style w:type="paragraph" w:styleId="32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33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34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35">
    <w:name w:val="List Number 5"/>
    <w:basedOn w:val="1"/>
    <w:semiHidden/>
    <w:qFormat/>
    <w:uiPriority w:val="0"/>
    <w:pPr>
      <w:widowControl/>
      <w:numPr>
        <w:ilvl w:val="0"/>
        <w:numId w:val="10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36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7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8">
    <w:name w:val="toc 2"/>
    <w:basedOn w:val="1"/>
    <w:next w:val="1"/>
    <w:semiHidden/>
    <w:qFormat/>
    <w:uiPriority w:val="0"/>
    <w:pPr>
      <w:ind w:left="200"/>
    </w:pPr>
    <w:rPr>
      <w:rFonts w:ascii="Times New Roman"/>
      <w:smallCaps/>
      <w:szCs w:val="24"/>
    </w:rPr>
  </w:style>
  <w:style w:type="paragraph" w:styleId="3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4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42">
    <w:name w:val="Table Grid"/>
    <w:basedOn w:val="4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semiHidden/>
    <w:qFormat/>
    <w:uiPriority w:val="0"/>
    <w:rPr>
      <w:rFonts w:eastAsia="Arial"/>
    </w:rPr>
  </w:style>
  <w:style w:type="character" w:styleId="45">
    <w:name w:val="FollowedHyperlink"/>
    <w:basedOn w:val="43"/>
    <w:semiHidden/>
    <w:qFormat/>
    <w:uiPriority w:val="0"/>
    <w:rPr>
      <w:color w:val="800080"/>
      <w:u w:val="single"/>
    </w:rPr>
  </w:style>
  <w:style w:type="character" w:styleId="46">
    <w:name w:val="Hyperlink"/>
    <w:basedOn w:val="43"/>
    <w:semiHidden/>
    <w:qFormat/>
    <w:uiPriority w:val="0"/>
    <w:rPr>
      <w:color w:val="0000FF"/>
      <w:u w:val="single"/>
    </w:rPr>
  </w:style>
  <w:style w:type="character" w:styleId="47">
    <w:name w:val="annotation reference"/>
    <w:basedOn w:val="43"/>
    <w:semiHidden/>
    <w:qFormat/>
    <w:uiPriority w:val="0"/>
    <w:rPr>
      <w:sz w:val="21"/>
      <w:szCs w:val="21"/>
    </w:rPr>
  </w:style>
  <w:style w:type="character" w:styleId="48">
    <w:name w:val="footnote reference"/>
    <w:basedOn w:val="43"/>
    <w:semiHidden/>
    <w:qFormat/>
    <w:uiPriority w:val="0"/>
    <w:rPr>
      <w:sz w:val="20"/>
      <w:szCs w:val="20"/>
      <w:vertAlign w:val="superscript"/>
    </w:rPr>
  </w:style>
  <w:style w:type="paragraph" w:customStyle="1" w:styleId="49">
    <w:name w:val="Figure edge"/>
    <w:basedOn w:val="1"/>
    <w:qFormat/>
    <w:uiPriority w:val="0"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50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51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2">
    <w:name w:val="Figure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53">
    <w:name w:val="Bullet"/>
    <w:basedOn w:val="1"/>
    <w:qFormat/>
    <w:uiPriority w:val="0"/>
    <w:pPr>
      <w:widowControl/>
      <w:numPr>
        <w:ilvl w:val="0"/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4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5">
    <w:name w:val="Bullet1"/>
    <w:basedOn w:val="1"/>
    <w:qFormat/>
    <w:uiPriority w:val="0"/>
    <w:pPr>
      <w:ind w:left="720" w:hanging="432"/>
    </w:pPr>
  </w:style>
  <w:style w:type="paragraph" w:customStyle="1" w:styleId="56">
    <w:name w:val="Tabletext"/>
    <w:basedOn w:val="1"/>
    <w:qFormat/>
    <w:uiPriority w:val="0"/>
  </w:style>
  <w:style w:type="paragraph" w:customStyle="1" w:styleId="57">
    <w:name w:val="Blockquote"/>
    <w:basedOn w:val="1"/>
    <w:qFormat/>
    <w:uiPriority w:val="0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58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9">
    <w:name w:val="附录"/>
    <w:basedOn w:val="1"/>
    <w:qFormat/>
    <w:uiPriority w:val="0"/>
    <w:rPr>
      <w:b/>
      <w:bCs/>
      <w:sz w:val="22"/>
    </w:rPr>
  </w:style>
  <w:style w:type="paragraph" w:customStyle="1" w:styleId="60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1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2">
    <w:name w:val="Main Title"/>
    <w:basedOn w:val="1"/>
    <w:qFormat/>
    <w:uiPriority w:val="0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63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6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5">
    <w:name w:val="Table Row"/>
    <w:basedOn w:val="1"/>
    <w:qFormat/>
    <w:uiPriority w:val="0"/>
    <w:pPr>
      <w:spacing w:before="60" w:after="60"/>
    </w:pPr>
    <w:rPr>
      <w:b/>
    </w:rPr>
  </w:style>
  <w:style w:type="character" w:customStyle="1" w:styleId="66">
    <w:name w:val="tw4winMark"/>
    <w:qFormat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67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68">
    <w:name w:val="tw4winTerm"/>
    <w:qFormat/>
    <w:uiPriority w:val="0"/>
    <w:rPr>
      <w:color w:val="0000FF"/>
    </w:rPr>
  </w:style>
  <w:style w:type="character" w:customStyle="1" w:styleId="69">
    <w:name w:val="tw4winPopup"/>
    <w:qFormat/>
    <w:uiPriority w:val="0"/>
    <w:rPr>
      <w:rFonts w:ascii="Courier New" w:hAnsi="Courier New" w:cs="Courier New"/>
      <w:color w:val="008000"/>
    </w:rPr>
  </w:style>
  <w:style w:type="character" w:customStyle="1" w:styleId="70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71">
    <w:name w:val="tw4winExternal"/>
    <w:qFormat/>
    <w:uiPriority w:val="0"/>
    <w:rPr>
      <w:rFonts w:ascii="Courier New" w:hAnsi="Courier New" w:cs="Courier New"/>
      <w:color w:val="808080"/>
    </w:rPr>
  </w:style>
  <w:style w:type="character" w:customStyle="1" w:styleId="72">
    <w:name w:val="tw4winInternal"/>
    <w:qFormat/>
    <w:uiPriority w:val="0"/>
    <w:rPr>
      <w:rFonts w:ascii="Courier New" w:hAnsi="Courier New" w:cs="Courier New"/>
      <w:color w:val="FF0000"/>
    </w:rPr>
  </w:style>
  <w:style w:type="character" w:customStyle="1" w:styleId="73">
    <w:name w:val="Char Char"/>
    <w:basedOn w:val="43"/>
    <w:qFormat/>
    <w:uiPriority w:val="0"/>
    <w:rPr>
      <w:rFonts w:ascii="Arial" w:hAnsi="Arial" w:eastAsia="宋体"/>
      <w:b/>
      <w:bCs/>
      <w:snapToGrid w:val="0"/>
      <w:sz w:val="36"/>
      <w:szCs w:val="36"/>
      <w:lang w:val="en-US" w:eastAsia="zh-CN" w:bidi="ar-SA"/>
    </w:rPr>
  </w:style>
  <w:style w:type="character" w:customStyle="1" w:styleId="74">
    <w:name w:val="批注框文本 字符"/>
    <w:basedOn w:val="43"/>
    <w:link w:val="29"/>
    <w:semiHidden/>
    <w:qFormat/>
    <w:uiPriority w:val="99"/>
    <w:rPr>
      <w:rFonts w:ascii="Arial" w:hAnsi="Arial"/>
      <w:snapToGrid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Company>China</Company>
  <Pages>3</Pages>
  <Words>267</Words>
  <Characters>316</Characters>
  <Lines>6</Lines>
  <Paragraphs>1</Paragraphs>
  <TotalTime>7</TotalTime>
  <ScaleCrop>false</ScaleCrop>
  <LinksUpToDate>false</LinksUpToDate>
  <CharactersWithSpaces>434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2021-07-27T16:04:00Z</dcterms:created>
  <dc:creator>Administrator</dc:creator>
  <cp:lastModifiedBy>Gao</cp:lastModifiedBy>
  <dcterms:modified xsi:type="dcterms:W3CDTF">2026-07-01T00:31:51Z</dcterms:modified>
  <dc:subject>&lt;项目名称&gt;</dc:subject>
  <dc:title>&lt;阶段名称&gt;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91221F8CFDAB49748F0B4D93FA62E7B5</vt:lpwstr>
  </property>
  <property fmtid="{D5CDD505-2E9C-101B-9397-08002B2CF9AE}" pid="4" name="KSOTemplateDocerSaveRecord">
    <vt:lpwstr>eyJoZGlkIjoiOTA2OWZkYzExMzY5NDhiZTA5YWFmMTY3NzcyMjU4YmEifQ==</vt:lpwstr>
  </property>
</Properties>
</file>